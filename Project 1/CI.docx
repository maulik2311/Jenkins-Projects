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color w:val="0000FF"/>
          <w:lang w:val="en-IN"/>
        </w:rPr>
      </w:pPr>
      <w:r>
        <w:rPr>
          <w:rFonts w:hint="default"/>
          <w:lang w:val="en-IN"/>
        </w:rPr>
        <w:t>Project on</w:t>
      </w:r>
    </w:p>
    <w:p>
      <w:pPr>
        <w:jc w:val="center"/>
        <w:rPr>
          <w:rFonts w:hint="default"/>
          <w:color w:val="0000FF"/>
          <w:lang w:val="en-IN"/>
        </w:rPr>
      </w:pPr>
      <w:r>
        <w:rPr>
          <w:rFonts w:hint="default"/>
          <w:color w:val="0000FF"/>
          <w:lang w:val="en-IN"/>
        </w:rPr>
        <w:t>Intigrating</w:t>
      </w:r>
    </w:p>
    <w:p>
      <w:pPr>
        <w:jc w:val="center"/>
        <w:rPr>
          <w:rFonts w:hint="default"/>
          <w:color w:val="0000FF"/>
          <w:lang w:val="en-IN"/>
        </w:rPr>
      </w:pPr>
      <w:r>
        <w:rPr>
          <w:rFonts w:hint="default"/>
          <w:color w:val="0000FF"/>
          <w:lang w:val="en-IN"/>
        </w:rPr>
        <w:t>GitHub</w:t>
      </w:r>
    </w:p>
    <w:p>
      <w:pPr>
        <w:jc w:val="center"/>
        <w:rPr>
          <w:rFonts w:hint="default"/>
          <w:color w:val="0000FF"/>
          <w:lang w:val="en-IN"/>
        </w:rPr>
      </w:pPr>
      <w:r>
        <w:rPr>
          <w:rFonts w:hint="default"/>
          <w:color w:val="0000FF"/>
          <w:lang w:val="en-IN"/>
        </w:rPr>
        <w:t>+</w:t>
      </w:r>
    </w:p>
    <w:p>
      <w:pPr>
        <w:jc w:val="center"/>
        <w:rPr>
          <w:rFonts w:hint="default"/>
          <w:color w:val="0000FF"/>
          <w:lang w:val="en-IN"/>
        </w:rPr>
      </w:pPr>
      <w:r>
        <w:rPr>
          <w:rFonts w:hint="default"/>
          <w:color w:val="0000FF"/>
          <w:lang w:val="en-IN"/>
        </w:rPr>
        <w:t>Jenkins</w:t>
      </w:r>
    </w:p>
    <w:p>
      <w:pPr>
        <w:jc w:val="center"/>
        <w:rPr>
          <w:rFonts w:hint="default"/>
          <w:color w:val="0000FF"/>
          <w:lang w:val="en-IN"/>
        </w:rPr>
      </w:pPr>
      <w:r>
        <w:rPr>
          <w:rFonts w:hint="default"/>
          <w:color w:val="0000FF"/>
          <w:lang w:val="en-IN"/>
        </w:rPr>
        <w:t>+</w:t>
      </w:r>
    </w:p>
    <w:p>
      <w:pPr>
        <w:jc w:val="center"/>
        <w:rPr>
          <w:rFonts w:hint="default"/>
          <w:color w:val="0000FF"/>
          <w:lang w:val="en-IN"/>
        </w:rPr>
      </w:pPr>
      <w:r>
        <w:rPr>
          <w:rFonts w:hint="default"/>
          <w:color w:val="0000FF"/>
          <w:lang w:val="en-IN"/>
        </w:rPr>
        <w:t>Maven</w:t>
      </w:r>
    </w:p>
    <w:p>
      <w:pPr>
        <w:jc w:val="center"/>
      </w:pPr>
    </w:p>
    <w:p>
      <w:bookmarkStart w:id="0" w:name="_GoBack"/>
      <w:r>
        <w:drawing>
          <wp:inline distT="0" distB="0" distL="114300" distR="114300">
            <wp:extent cx="5270500" cy="2408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ON EC2 instance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Install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JAVA 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amazon-linux-extras java-oprnjdk11 -y</w:t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This 2 thing is very important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Install Jenkins with </w:t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Add Jenkins repo. to our YUM repo: </w:t>
      </w:r>
    </w:p>
    <w:p>
      <w:pPr>
        <w:numPr>
          <w:numId w:val="0"/>
        </w:numP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  <w:t>sudo wget -O /etc/yum.repos.d/jenkins.repo https://pkg.jenkins.io/redhat</w:t>
      </w:r>
      <w: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  <w:t/>
      </w:r>
      <w: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  <w:t xml:space="preserve">stable/jenkins.repo </w:t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Import a key-file from Jenkins-CI to enable the installation from package: 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  <w:t xml:space="preserve">sudo rpm --import </w:t>
      </w:r>
      <w: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  <w:fldChar w:fldCharType="begin"/>
      </w:r>
      <w: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  <w:instrText xml:space="preserve"> HYPERLINK "https://pkg.jenkins.io/redhat-stable/jenkins.io-2023.key" </w:instrText>
      </w:r>
      <w: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  <w:fldChar w:fldCharType="separate"/>
      </w:r>
      <w:r>
        <w:rPr>
          <w:rStyle w:val="51"/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  <w:t>https://pkg.jenkins.io/redhat-stable/jenkins.io-2023.key</w:t>
      </w:r>
      <w: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  <w:fldChar w:fldCharType="end"/>
      </w:r>
    </w:p>
    <w:p>
      <w:pPr>
        <w:numPr>
          <w:numId w:val="0"/>
        </w:numP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</w:pPr>
    </w:p>
    <w:p>
      <w:pPr>
        <w:numPr>
          <w:numId w:val="0"/>
        </w:numP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  <w:t>Install jenkins with:</w:t>
      </w:r>
    </w:p>
    <w:p>
      <w:pPr>
        <w:numPr>
          <w:numId w:val="0"/>
        </w:num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  <w:t>Yum install jenkins -y</w:t>
      </w:r>
    </w:p>
    <w:p>
      <w:pPr>
        <w:numPr>
          <w:numId w:val="0"/>
        </w:num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  <w:t>Access it from browser with defualt port 8080:</w:t>
      </w:r>
    </w:p>
    <w:p>
      <w:pPr>
        <w:numPr>
          <w:numId w:val="0"/>
        </w:num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690" cy="153670"/>
            <wp:effectExtent l="0" t="0" r="381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2546350"/>
            <wp:effectExtent l="0" t="0" r="508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On jerkins we have to configure Maven and java </w:t>
      </w:r>
    </w:p>
    <w:p>
      <w:pPr>
        <w:numPr>
          <w:numId w:val="0"/>
        </w:num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2825750" cy="1792605"/>
            <wp:effectExtent l="0" t="0" r="63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rcRect l="46566" r="-181" b="25573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To do this follow the path 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2580640"/>
            <wp:effectExtent l="0" t="0" r="10795" b="1016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2540635"/>
            <wp:effectExtent l="0" t="0" r="9525" b="1206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9230" cy="2597785"/>
            <wp:effectExtent l="0" t="0" r="1270" b="571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  <w:t>Now we are good to create project one</w:t>
      </w:r>
    </w:p>
    <w:p>
      <w:pPr>
        <w:numPr>
          <w:numId w:val="0"/>
        </w:numP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</w:pPr>
    </w:p>
    <w:p>
      <w:pPr>
        <w:numPr>
          <w:numId w:val="0"/>
        </w:numP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</w:pPr>
    </w:p>
    <w:p>
      <w:pPr>
        <w:numPr>
          <w:numId w:val="0"/>
        </w:numPr>
        <w:rPr>
          <w:rFonts w:hint="default"/>
          <w:color w:val="ED7D31" w:themeColor="accent2"/>
          <w:lang w:val="en-IN"/>
          <w14:textFill>
            <w14:solidFill>
              <w14:schemeClr w14:val="accent2"/>
            </w14:solidFill>
          </w14:textFill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2574290"/>
            <wp:effectExtent l="0" t="0" r="11430" b="381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Now we need to comiple and pacakge code with maven, For that only we add maven in jenkins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554605"/>
            <wp:effectExtent l="0" t="0" r="3810" b="1079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543175"/>
            <wp:effectExtent l="0" t="0" r="1905" b="952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Build fail:::: How to know what is the problem?? --&gt; click on #1 and check consule output that have all information</w:t>
      </w:r>
    </w:p>
    <w:p>
      <w:pPr>
        <w:numPr>
          <w:numId w:val="0"/>
        </w:numPr>
      </w:pPr>
      <w:r>
        <w:drawing>
          <wp:inline distT="0" distB="0" distL="114300" distR="114300">
            <wp:extent cx="5263515" cy="2548890"/>
            <wp:effectExtent l="0" t="0" r="6985" b="381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There is no POM file on path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537460"/>
            <wp:effectExtent l="0" t="0" r="3810" b="254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Lets try with proper path. </w:t>
      </w:r>
    </w:p>
    <w:p>
      <w:pPr>
        <w:numPr>
          <w:numId w:val="0"/>
        </w:numPr>
      </w:pPr>
      <w:r>
        <w:drawing>
          <wp:inline distT="0" distB="0" distL="114300" distR="114300">
            <wp:extent cx="5263515" cy="2560320"/>
            <wp:effectExtent l="0" t="0" r="6985" b="508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Total number of fail build 3:</w:t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Build Fail 1: no pom directory 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574925"/>
            <wp:effectExtent l="0" t="0" r="3810" b="317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Try to solve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566035"/>
            <wp:effectExtent l="0" t="0" r="3810" b="1206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Build Fail2: 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Not able to understand what is the problem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560320"/>
            <wp:effectExtent l="0" t="0" r="1905" b="508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Build Fail #3:</w:t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Slowly understand what is the problem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443480"/>
            <wp:effectExtent l="0" t="0" r="1905" b="762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Build #4: Successes 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432050"/>
            <wp:effectExtent l="0" t="0" r="11430" b="635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Problem that occur:</w:t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Path of repo</w:t>
      </w: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2405" cy="2574290"/>
            <wp:effectExtent l="0" t="0" r="10795" b="381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937D0D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AAE21D3"/>
    <w:rsid w:val="302C001D"/>
    <w:rsid w:val="47A738D9"/>
    <w:rsid w:val="75937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qFormat="1" w:unhideWhenUsed="0" w:uiPriority="0" w:semiHidden="0" w:name="index 5"/>
    <w:lsdException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qFormat="1"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qFormat="1"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mystyle"/>
    <w:basedOn w:val="1"/>
    <w:next w:val="1"/>
    <w:uiPriority w:val="0"/>
    <w:pPr>
      <w:keepNext/>
      <w:keepLines/>
      <w:spacing w:before="260" w:after="260" w:line="416" w:lineRule="auto"/>
      <w:outlineLvl w:val="1"/>
    </w:pPr>
    <w:rPr>
      <w:rFonts w:ascii="Calibri" w:hAnsi="Calibri"/>
      <w:bCs/>
      <w:sz w:val="24"/>
      <w:szCs w:val="32"/>
      <w:lang w:val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2024-05-29T18:06:00Z</dcterms:created>
  <dc:creator>mauli</dc:creator>
  <cp:lastModifiedBy>mauli</cp:lastModifiedBy>
  <dcterms:modified xsi:type="dcterms:W3CDTF">2024-05-29T19:31:07Z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4E5A02BF4DDA4BA1BC5AF30DE3F9C901_11</vt:lpwstr>
  </property>
</Properties>
</file>